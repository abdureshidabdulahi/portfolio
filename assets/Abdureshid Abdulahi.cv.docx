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331" w:tblpY="563"/>
        <w:tblOverlap w:val="never"/>
        <w:tblW w:w="1135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58"/>
      </w:tblGrid>
      <w:tr w14:paraId="26F40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11358" w:type="dxa"/>
            <w:shd w:val="clear" w:color="auto" w:fill="FFFFFF"/>
          </w:tcPr>
          <w:p w14:paraId="295332FF">
            <w:pPr>
              <w:snapToGrid w:val="0"/>
              <w:spacing w:after="0" w:line="240" w:lineRule="auto"/>
              <w:textAlignment w:val="baseline"/>
              <w:rPr>
                <w:rFonts w:hint="default" w:ascii="Lora" w:hAnsi="Lora" w:eastAsia="Noto Serif JP" w:cs="Noto Sans"/>
                <w:b/>
                <w:bCs/>
                <w:color w:val="648C90"/>
                <w:sz w:val="44"/>
                <w:szCs w:val="44"/>
                <w:lang w:val="en-GB"/>
              </w:rPr>
            </w:pPr>
            <w:r>
              <w:rPr>
                <w:rFonts w:hint="default" w:ascii="Lora" w:hAnsi="Lora" w:eastAsia="Noto Serif JP" w:cs="Noto Sans"/>
                <w:b/>
                <w:bCs/>
                <w:color w:val="648C90"/>
                <w:sz w:val="44"/>
                <w:szCs w:val="44"/>
                <w:lang w:val="en-GB"/>
              </w:rPr>
              <w:t>Abdureshid Abdulahi</w:t>
            </w:r>
          </w:p>
        </w:tc>
      </w:tr>
      <w:tr w14:paraId="2F4F5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</w:trPr>
        <w:tc>
          <w:tcPr>
            <w:tcW w:w="11358" w:type="dxa"/>
            <w:tcBorders>
              <w:bottom w:val="single" w:color="648C90" w:sz="8" w:space="0"/>
            </w:tcBorders>
          </w:tcPr>
          <w:p w14:paraId="73968597">
            <w:pPr>
              <w:snapToGrid w:val="0"/>
              <w:spacing w:after="0" w:line="240" w:lineRule="auto"/>
              <w:textAlignment w:val="baseline"/>
              <w:rPr>
                <w:rFonts w:hint="default" w:ascii="Lora" w:hAnsi="Lora" w:eastAsia="Noto Serif JP" w:cs="Noto Sans"/>
                <w:color w:val="000000"/>
                <w:sz w:val="23"/>
                <w:szCs w:val="23"/>
                <w:lang w:val="en-GB"/>
              </w:rPr>
            </w:pP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 xml:space="preserve">Nifas Silk, Addis Ababa, Ethiopia  •  </w:t>
            </w:r>
            <w:r>
              <w:rPr>
                <w:rFonts w:hint="default" w:ascii="Lora" w:hAnsi="Lora" w:eastAsia="Noto Serif JP" w:cs="Noto Sans"/>
                <w:color w:val="000000"/>
                <w:sz w:val="23"/>
                <w:szCs w:val="23"/>
                <w:lang w:val="en-GB"/>
              </w:rPr>
              <w:t>rashka2024boy</w:t>
            </w: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>@</w:t>
            </w:r>
            <w:r>
              <w:rPr>
                <w:rFonts w:hint="default" w:ascii="Lora" w:hAnsi="Lora" w:eastAsia="Noto Serif JP" w:cs="Noto Sans"/>
                <w:color w:val="000000"/>
                <w:sz w:val="23"/>
                <w:szCs w:val="23"/>
                <w:lang w:val="en-GB"/>
              </w:rPr>
              <w:t>hotmail</w:t>
            </w: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 xml:space="preserve">.com </w:t>
            </w:r>
            <w:r>
              <w:rPr>
                <w:rFonts w:ascii="Lora" w:hAnsi="Lora" w:eastAsia="Noto Serif JP" w:cs="Noto Sans"/>
                <w:color w:val="000000"/>
                <w:spacing w:val="4"/>
                <w:sz w:val="23"/>
                <w:szCs w:val="23"/>
              </w:rPr>
              <w:t xml:space="preserve">•  </w:t>
            </w: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 xml:space="preserve">+251 </w:t>
            </w:r>
            <w:r>
              <w:rPr>
                <w:rFonts w:hint="default" w:ascii="Lora" w:hAnsi="Lora" w:eastAsia="Noto Serif JP" w:cs="Noto Sans"/>
                <w:color w:val="000000"/>
                <w:sz w:val="23"/>
                <w:szCs w:val="23"/>
                <w:lang w:val="en-GB"/>
              </w:rPr>
              <w:t>952647567</w:t>
            </w:r>
          </w:p>
        </w:tc>
      </w:tr>
      <w:tr w14:paraId="4C8438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8" w:type="dxa"/>
            <w:tcBorders>
              <w:top w:val="single" w:color="648C90" w:sz="8" w:space="0"/>
            </w:tcBorders>
          </w:tcPr>
          <w:p w14:paraId="78B4343F">
            <w:pPr>
              <w:spacing w:after="0" w:line="360" w:lineRule="auto"/>
            </w:pPr>
            <w:r>
              <w:rPr>
                <w:rFonts w:hint="eastAsia" w:ascii="Times New Roman" w:hAnsi="Times New Roman" w:eastAsia="Times New Roman" w:cs="Times New Roman"/>
                <w:b/>
                <w:color w:val="008000"/>
                <w:sz w:val="24"/>
                <w:szCs w:val="24"/>
              </w:rPr>
              <w:t>PERSONAL INFORMATION</w:t>
            </w:r>
            <w:r>
              <w:rPr>
                <w:rFonts w:hint="eastAsia" w:ascii="Times New Roman" w:hAnsi="Times New Roman" w:eastAsia="Times New Roman" w:cs="Times New Roman"/>
                <w:b/>
                <w:sz w:val="24"/>
                <w:szCs w:val="24"/>
              </w:rPr>
              <w:t xml:space="preserve">:   </w:t>
            </w:r>
          </w:p>
          <w:p w14:paraId="709A4940">
            <w:pPr>
              <w:spacing w:after="0" w:line="240" w:lineRule="auto"/>
              <w:rPr>
                <w:rFonts w:hint="default"/>
                <w:lang w:val="en-GB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 xml:space="preserve">Full Name-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Abdureshid Abdulahi Ali</w:t>
            </w:r>
          </w:p>
          <w:p w14:paraId="05A66CEF">
            <w:pPr>
              <w:spacing w:after="0" w:line="360" w:lineRule="auto"/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>Address -</w:t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  <w:lang w:val="en-US"/>
              </w:rPr>
              <w:t>A.A</w:t>
            </w:r>
          </w:p>
          <w:p w14:paraId="0748AF41">
            <w:pPr>
              <w:spacing w:after="0" w:line="360" w:lineRule="auto"/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 xml:space="preserve">Place of Birth- 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Addis Ababa</w:t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 xml:space="preserve"> </w:t>
            </w:r>
          </w:p>
          <w:p w14:paraId="2EECEF28">
            <w:pPr>
              <w:spacing w:after="0" w:line="360" w:lineRule="auto"/>
              <w:rPr>
                <w:rFonts w:hint="default"/>
                <w:lang w:val="en-GB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>Date of Birth    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4</w:t>
            </w: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>/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2003</w:t>
            </w:r>
          </w:p>
          <w:p w14:paraId="48EFE1A1">
            <w:pPr>
              <w:spacing w:after="0" w:line="360" w:lineRule="auto"/>
              <w:rPr>
                <w:rFonts w:hint="default"/>
                <w:lang w:val="en-GB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 xml:space="preserve">Sex        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Male</w:t>
            </w:r>
          </w:p>
          <w:p w14:paraId="26F775BA">
            <w:pPr>
              <w:spacing w:after="0" w:line="360" w:lineRule="auto"/>
              <w:rPr>
                <w:rFonts w:hint="default"/>
                <w:lang w:val="en-GB"/>
              </w:rPr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>Age         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GB"/>
              </w:rPr>
              <w:t>3</w:t>
            </w:r>
          </w:p>
          <w:p w14:paraId="4F10AE64">
            <w:pPr>
              <w:spacing w:after="0" w:line="360" w:lineRule="auto"/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 xml:space="preserve">Nationality-  Ethiopian </w:t>
            </w:r>
          </w:p>
          <w:p w14:paraId="1A6D5E96">
            <w:pPr>
              <w:spacing w:after="0" w:line="360" w:lineRule="auto"/>
            </w:pPr>
            <w:r>
              <w:rPr>
                <w:rFonts w:hint="eastAsia" w:ascii="Times New Roman" w:hAnsi="Times New Roman" w:eastAsia="Times New Roman" w:cs="Times New Roman"/>
                <w:sz w:val="24"/>
                <w:szCs w:val="24"/>
              </w:rPr>
              <w:t>Marital Status -  Single</w:t>
            </w:r>
          </w:p>
          <w:p w14:paraId="2718C0D8">
            <w:pPr>
              <w:snapToGrid w:val="0"/>
              <w:spacing w:after="0" w:line="240" w:lineRule="auto"/>
              <w:textAlignment w:val="baseline"/>
              <w:rPr>
                <w:rFonts w:ascii="Lora" w:hAnsi="Lora" w:eastAsia="Noto Serif JP" w:cs="Noto Sans"/>
                <w:color w:val="000000"/>
                <w:sz w:val="16"/>
                <w:szCs w:val="16"/>
              </w:rPr>
            </w:pPr>
          </w:p>
        </w:tc>
      </w:tr>
      <w:tr w14:paraId="76FDC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11358" w:type="dxa"/>
          </w:tcPr>
          <w:p w14:paraId="6259FD15">
            <w:pPr>
              <w:snapToGrid w:val="0"/>
              <w:spacing w:after="0" w:line="240" w:lineRule="auto"/>
              <w:textAlignment w:val="baseline"/>
              <w:rPr>
                <w:rFonts w:ascii="Lora" w:hAnsi="Lora" w:eastAsia="Noto Serif JP" w:cs="Noto Sans"/>
                <w:b/>
                <w:bCs/>
                <w:color w:val="000000"/>
                <w:sz w:val="26"/>
                <w:szCs w:val="26"/>
              </w:rPr>
            </w:pPr>
            <w:r>
              <w:rPr>
                <w:rFonts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</w:rPr>
              <w:t>Education</w:t>
            </w:r>
          </w:p>
        </w:tc>
      </w:tr>
      <w:tr w14:paraId="3B3498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8" w:type="dxa"/>
          </w:tcPr>
          <w:p w14:paraId="4FA4AC15">
            <w:pPr>
              <w:snapToGrid w:val="0"/>
              <w:spacing w:after="0" w:line="240" w:lineRule="auto"/>
              <w:textAlignment w:val="baseline"/>
              <w:rPr>
                <w:rFonts w:ascii="Lora" w:hAnsi="Lora" w:eastAsia="Noto Serif JP" w:cs="Noto Sans"/>
                <w:b/>
                <w:bCs/>
                <w:color w:val="000000"/>
                <w:spacing w:val="20"/>
                <w:sz w:val="18"/>
                <w:szCs w:val="18"/>
              </w:rPr>
            </w:pPr>
            <w:r>
              <w:rPr>
                <w:rFonts w:ascii="Lora" w:hAnsi="Lora" w:eastAsia="Noto Serif JP" w:cs="Noto Sans"/>
                <w:b/>
                <w:bCs/>
                <w:color w:val="000000"/>
                <w:spacing w:val="20"/>
                <w:sz w:val="18"/>
                <w:szCs w:val="18"/>
              </w:rPr>
              <w:t xml:space="preserve">  </w:t>
            </w:r>
          </w:p>
          <w:p w14:paraId="7EA07797">
            <w:pPr>
              <w:pStyle w:val="7"/>
              <w:snapToGrid w:val="0"/>
              <w:spacing w:before="0" w:beforeAutospacing="0" w:after="0" w:afterAutospacing="0"/>
              <w:textAlignment w:val="baseline"/>
              <w:rPr>
                <w:rFonts w:ascii="Lora" w:hAnsi="Lora" w:eastAsia="Noto Serif JP" w:cs="Noto Sans"/>
                <w:b/>
                <w:bCs/>
                <w:color w:val="000000"/>
                <w:sz w:val="23"/>
                <w:szCs w:val="23"/>
              </w:rPr>
            </w:pPr>
            <w:r>
              <w:rPr>
                <w:rFonts w:ascii="Lora" w:hAnsi="Lora" w:eastAsia="Noto Serif JP" w:cs="Noto Sans"/>
                <w:b/>
                <w:bCs/>
                <w:color w:val="000000"/>
                <w:sz w:val="23"/>
                <w:szCs w:val="23"/>
              </w:rPr>
              <w:t xml:space="preserve">BA Degree in </w:t>
            </w:r>
            <w:r>
              <w:rPr>
                <w:rFonts w:hint="default" w:ascii="Lora" w:hAnsi="Lora" w:eastAsia="Noto Serif JP" w:cs="Noto Sans"/>
                <w:b/>
                <w:bCs/>
                <w:color w:val="000000"/>
                <w:sz w:val="23"/>
                <w:szCs w:val="23"/>
                <w:lang w:val="en-GB"/>
              </w:rPr>
              <w:t>Computer Science</w:t>
            </w:r>
            <w:r>
              <w:rPr>
                <w:rFonts w:ascii="Lora" w:hAnsi="Lora" w:eastAsia="Noto Serif JP" w:cs="Noto Sans"/>
                <w:b/>
                <w:bCs/>
                <w:color w:val="000000"/>
                <w:sz w:val="23"/>
                <w:szCs w:val="23"/>
              </w:rPr>
              <w:t>(CGPA:3.</w:t>
            </w:r>
            <w:r>
              <w:rPr>
                <w:rFonts w:hint="default" w:ascii="Lora" w:hAnsi="Lora" w:eastAsia="Noto Serif JP" w:cs="Noto Sans"/>
                <w:b/>
                <w:bCs/>
                <w:color w:val="000000"/>
                <w:sz w:val="23"/>
                <w:szCs w:val="23"/>
                <w:lang w:val="en-GB"/>
              </w:rPr>
              <w:t>3</w:t>
            </w:r>
            <w:r>
              <w:rPr>
                <w:rFonts w:ascii="Lora" w:hAnsi="Lora" w:eastAsia="Noto Serif JP" w:cs="Noto Sans"/>
                <w:b/>
                <w:bCs/>
                <w:color w:val="000000"/>
                <w:sz w:val="23"/>
                <w:szCs w:val="23"/>
              </w:rPr>
              <w:t xml:space="preserve">/4.0) from </w:t>
            </w:r>
            <w:r>
              <w:rPr>
                <w:rFonts w:hint="default" w:ascii="Lora" w:hAnsi="Lora" w:eastAsia="Noto Serif JP" w:cs="Noto Sans"/>
                <w:b/>
                <w:bCs/>
                <w:color w:val="000000"/>
                <w:sz w:val="23"/>
                <w:szCs w:val="23"/>
                <w:lang w:val="en-GB"/>
              </w:rPr>
              <w:t xml:space="preserve">Jimma </w:t>
            </w:r>
            <w:r>
              <w:rPr>
                <w:rFonts w:ascii="Lora" w:hAnsi="Lora" w:eastAsia="Noto Serif JP" w:cs="Noto Sans"/>
                <w:b/>
                <w:bCs/>
                <w:color w:val="000000"/>
                <w:sz w:val="23"/>
                <w:szCs w:val="23"/>
              </w:rPr>
              <w:t xml:space="preserve">University </w:t>
            </w:r>
          </w:p>
          <w:p w14:paraId="19DC0938">
            <w:pPr>
              <w:pStyle w:val="7"/>
              <w:snapToGrid w:val="0"/>
              <w:spacing w:before="0" w:beforeAutospacing="0" w:after="0" w:afterAutospacing="0"/>
              <w:textAlignment w:val="baseline"/>
              <w:rPr>
                <w:rFonts w:ascii="Lora" w:hAnsi="Lora" w:eastAsia="Noto Serif JP" w:cs="Noto Sans"/>
                <w:b/>
                <w:bCs/>
                <w:color w:val="000000"/>
                <w:sz w:val="23"/>
                <w:szCs w:val="23"/>
              </w:rPr>
            </w:pPr>
          </w:p>
        </w:tc>
      </w:tr>
      <w:tr w14:paraId="37280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8" w:type="dxa"/>
          </w:tcPr>
          <w:p w14:paraId="149A2D5E">
            <w:pPr>
              <w:snapToGrid w:val="0"/>
              <w:spacing w:after="0" w:line="240" w:lineRule="auto"/>
              <w:textAlignment w:val="baseline"/>
              <w:rPr>
                <w:rFonts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</w:rPr>
            </w:pPr>
          </w:p>
          <w:p w14:paraId="25E5C44C">
            <w:pPr>
              <w:snapToGrid w:val="0"/>
              <w:spacing w:after="0" w:line="240" w:lineRule="auto"/>
              <w:textAlignment w:val="baseline"/>
              <w:rPr>
                <w:rFonts w:ascii="Lora" w:hAnsi="Lora" w:eastAsia="Noto Serif JP" w:cs="Noto Sans"/>
                <w:b/>
                <w:bCs/>
                <w:color w:val="000000"/>
                <w:spacing w:val="20"/>
                <w:sz w:val="26"/>
                <w:szCs w:val="26"/>
              </w:rPr>
            </w:pPr>
            <w:r>
              <w:rPr>
                <w:rFonts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</w:rPr>
              <w:t>Skills</w:t>
            </w:r>
          </w:p>
        </w:tc>
      </w:tr>
      <w:tr w14:paraId="7FE03A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58" w:type="dxa"/>
          </w:tcPr>
          <w:p w14:paraId="538953FC">
            <w:pPr>
              <w:snapToGrid w:val="0"/>
              <w:spacing w:after="0" w:line="240" w:lineRule="auto"/>
              <w:textAlignment w:val="baseline"/>
              <w:rPr>
                <w:rFonts w:ascii="Lora" w:hAnsi="Lora" w:eastAsia="Noto Serif JP" w:cs="Noto Sans"/>
                <w:b/>
                <w:bCs/>
                <w:color w:val="000000"/>
                <w:spacing w:val="20"/>
                <w:sz w:val="16"/>
                <w:szCs w:val="16"/>
              </w:rPr>
            </w:pPr>
          </w:p>
        </w:tc>
      </w:tr>
      <w:tr w14:paraId="2D3E52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0" w:hRule="atLeast"/>
        </w:trPr>
        <w:tc>
          <w:tcPr>
            <w:tcW w:w="11358" w:type="dxa"/>
          </w:tcPr>
          <w:p w14:paraId="3073A75A">
            <w:pPr>
              <w:pStyle w:val="7"/>
              <w:numPr>
                <w:ilvl w:val="0"/>
                <w:numId w:val="1"/>
              </w:numPr>
              <w:snapToGrid w:val="0"/>
              <w:spacing w:before="0" w:beforeAutospacing="0" w:after="0" w:afterAutospacing="0"/>
              <w:ind w:right="1134"/>
              <w:textAlignment w:val="baseline"/>
              <w:rPr>
                <w:rFonts w:ascii="Lora" w:hAnsi="Lora" w:eastAsia="Noto Serif JP" w:cs="Noto Sans"/>
                <w:color w:val="000000"/>
                <w:sz w:val="23"/>
                <w:szCs w:val="23"/>
              </w:rPr>
            </w:pP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>Language:  English Fluent</w:t>
            </w:r>
          </w:p>
          <w:p w14:paraId="06FF05AF">
            <w:pPr>
              <w:pStyle w:val="7"/>
              <w:numPr>
                <w:ilvl w:val="0"/>
                <w:numId w:val="2"/>
              </w:numPr>
              <w:snapToGrid w:val="0"/>
              <w:spacing w:before="0" w:beforeAutospacing="0" w:after="0" w:afterAutospacing="0"/>
              <w:ind w:right="1134"/>
              <w:textAlignment w:val="baseline"/>
              <w:rPr>
                <w:rFonts w:ascii="Lora" w:hAnsi="Lora" w:eastAsia="Noto Serif JP" w:cs="Noto Sans"/>
                <w:color w:val="000000"/>
                <w:sz w:val="23"/>
                <w:szCs w:val="23"/>
              </w:rPr>
            </w:pP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 xml:space="preserve">                    Amharic Native</w:t>
            </w:r>
          </w:p>
          <w:p w14:paraId="256247A7">
            <w:pPr>
              <w:pStyle w:val="7"/>
              <w:numPr>
                <w:ilvl w:val="0"/>
                <w:numId w:val="2"/>
              </w:numPr>
              <w:snapToGrid w:val="0"/>
              <w:spacing w:before="0" w:beforeAutospacing="0" w:after="0" w:afterAutospacing="0"/>
              <w:ind w:right="1134"/>
              <w:textAlignment w:val="baseline"/>
              <w:rPr>
                <w:rFonts w:ascii="Lora" w:hAnsi="Lora" w:eastAsia="Noto Serif JP" w:cs="Noto Sans"/>
                <w:color w:val="000000"/>
                <w:sz w:val="23"/>
                <w:szCs w:val="23"/>
              </w:rPr>
            </w:pP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 xml:space="preserve">                     Somali Native  </w:t>
            </w:r>
          </w:p>
          <w:p w14:paraId="11EA021F">
            <w:pPr>
              <w:pStyle w:val="7"/>
              <w:numPr>
                <w:ilvl w:val="0"/>
                <w:numId w:val="2"/>
              </w:numPr>
              <w:snapToGrid w:val="0"/>
              <w:spacing w:before="0" w:beforeAutospacing="0" w:after="0" w:afterAutospacing="0" w:line="360" w:lineRule="auto"/>
              <w:ind w:right="1134"/>
              <w:textAlignment w:val="baseline"/>
              <w:rPr>
                <w:rFonts w:hint="default" w:ascii="Segoe UI" w:hAnsi="Segoe UI" w:eastAsia="Noto Serif JP" w:cs="Segoe UI"/>
                <w:color w:val="000000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imSun" w:cs="Segoe UI"/>
                <w:sz w:val="22"/>
                <w:szCs w:val="22"/>
              </w:rPr>
              <w:t>React.js (Hooks, Context API)</w:t>
            </w:r>
            <w:r>
              <w:rPr>
                <w:rFonts w:hint="default" w:ascii="Segoe UI" w:hAnsi="Segoe UI" w:eastAsia="Noto Serif JP" w:cs="Segoe UI"/>
                <w:color w:val="000000"/>
                <w:sz w:val="22"/>
                <w:szCs w:val="22"/>
                <w:lang w:val="en-GB"/>
              </w:rPr>
              <w:t xml:space="preserve"> </w:t>
            </w:r>
          </w:p>
          <w:p w14:paraId="2388C2E3">
            <w:pPr>
              <w:pStyle w:val="9"/>
              <w:numPr>
                <w:ilvl w:val="0"/>
                <w:numId w:val="3"/>
              </w:numPr>
              <w:spacing w:line="360" w:lineRule="auto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sz w:val="22"/>
                <w:szCs w:val="22"/>
              </w:rPr>
              <w:t>Node.js, Express.js</w:t>
            </w:r>
            <w:r>
              <w:rPr>
                <w:rFonts w:hint="default" w:ascii="Segoe UI" w:hAnsi="Segoe UI" w:eastAsia="Times New Roman" w:cs="Segoe UI"/>
                <w:sz w:val="22"/>
                <w:szCs w:val="22"/>
              </w:rPr>
              <w:t xml:space="preserve">  </w:t>
            </w:r>
          </w:p>
          <w:p w14:paraId="48DC6D2D">
            <w:pPr>
              <w:pStyle w:val="9"/>
              <w:numPr>
                <w:ilvl w:val="0"/>
                <w:numId w:val="3"/>
              </w:numPr>
              <w:spacing w:line="360" w:lineRule="auto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sz w:val="22"/>
                <w:szCs w:val="22"/>
              </w:rPr>
              <w:t>Authentication &amp; Authorization (JWT, Sessions)</w:t>
            </w:r>
          </w:p>
          <w:p w14:paraId="1D5A5368">
            <w:pPr>
              <w:pStyle w:val="9"/>
              <w:numPr>
                <w:ilvl w:val="0"/>
                <w:numId w:val="3"/>
              </w:numPr>
              <w:spacing w:line="360" w:lineRule="auto"/>
              <w:rPr>
                <w:rFonts w:hint="default" w:ascii="Segoe UI" w:hAnsi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imSun" w:cs="Segoe UI"/>
                <w:sz w:val="22"/>
                <w:szCs w:val="22"/>
              </w:rPr>
              <w:t>MongoDB (Mongoose)</w:t>
            </w:r>
          </w:p>
          <w:p w14:paraId="5AE46F7A">
            <w:pPr>
              <w:pStyle w:val="9"/>
              <w:numPr>
                <w:ilvl w:val="0"/>
                <w:numId w:val="3"/>
              </w:numPr>
              <w:spacing w:line="360" w:lineRule="auto"/>
              <w:rPr>
                <w:rFonts w:hint="default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imSun" w:cs="Segoe UI"/>
                <w:sz w:val="22"/>
                <w:szCs w:val="22"/>
              </w:rPr>
              <w:t>CRUD Operations &amp; Data Modeling</w:t>
            </w:r>
            <w:r>
              <w:rPr>
                <w:rFonts w:hint="default" w:ascii="Segoe UI" w:hAnsi="Segoe UI" w:cs="Segoe UI"/>
                <w:sz w:val="22"/>
                <w:szCs w:val="22"/>
                <w:lang w:val="en-GB"/>
              </w:rPr>
              <w:t xml:space="preserve"> </w:t>
            </w:r>
          </w:p>
          <w:p w14:paraId="4B356FD3">
            <w:pPr>
              <w:pStyle w:val="9"/>
              <w:numPr>
                <w:ilvl w:val="0"/>
                <w:numId w:val="3"/>
              </w:numPr>
              <w:spacing w:line="360" w:lineRule="auto"/>
              <w:rPr>
                <w:rFonts w:hint="default" w:ascii="Segoe UI" w:hAnsi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imSun" w:cs="Segoe UI"/>
                <w:sz w:val="22"/>
                <w:szCs w:val="22"/>
              </w:rPr>
              <w:t>Debugging &amp; Problem Solving</w:t>
            </w:r>
          </w:p>
          <w:p w14:paraId="6ECB608D">
            <w:pPr>
              <w:pStyle w:val="9"/>
              <w:numPr>
                <w:ilvl w:val="0"/>
                <w:numId w:val="3"/>
              </w:numPr>
              <w:spacing w:line="360" w:lineRule="auto"/>
              <w:rPr>
                <w:rFonts w:hint="default" w:ascii="Segoe UI" w:hAnsi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imSun" w:cs="Segoe UI"/>
                <w:sz w:val="22"/>
                <w:szCs w:val="22"/>
              </w:rPr>
              <w:t>Basic Deployment (e.g., Render, Netlify)</w:t>
            </w:r>
          </w:p>
          <w:p w14:paraId="5A5918DD">
            <w:pPr>
              <w:pStyle w:val="7"/>
              <w:numPr>
                <w:ilvl w:val="0"/>
                <w:numId w:val="0"/>
              </w:numPr>
              <w:snapToGrid w:val="0"/>
              <w:spacing w:before="0" w:beforeAutospacing="0" w:after="0" w:afterAutospacing="0"/>
              <w:ind w:left="720" w:right="1134" w:firstLine="0"/>
              <w:textAlignment w:val="baseline"/>
              <w:rPr>
                <w:rFonts w:ascii="Lora" w:hAnsi="Lora" w:eastAsia="Noto Serif JP" w:cs="Noto Sans"/>
                <w:color w:val="000000"/>
                <w:sz w:val="23"/>
                <w:szCs w:val="23"/>
              </w:rPr>
            </w:pPr>
          </w:p>
          <w:p w14:paraId="64287496">
            <w:pPr>
              <w:pStyle w:val="7"/>
              <w:snapToGrid w:val="0"/>
              <w:spacing w:before="0" w:beforeAutospacing="0" w:after="0" w:afterAutospacing="0"/>
              <w:ind w:right="1134"/>
              <w:textAlignment w:val="baseline"/>
              <w:rPr>
                <w:rFonts w:ascii="Lora" w:hAnsi="Lora" w:eastAsia="Noto Serif JP" w:cs="Noto Sans"/>
                <w:color w:val="000000"/>
                <w:sz w:val="23"/>
                <w:szCs w:val="23"/>
              </w:rPr>
            </w:pPr>
            <w:r>
              <w:rPr>
                <w:rFonts w:ascii="Lora" w:hAnsi="Lora" w:eastAsia="Noto Serif JP" w:cs="Noto Sans"/>
                <w:color w:val="000000"/>
                <w:sz w:val="23"/>
                <w:szCs w:val="23"/>
              </w:rPr>
              <w:t xml:space="preserve"> </w:t>
            </w:r>
          </w:p>
        </w:tc>
      </w:tr>
      <w:tr w14:paraId="1ACF1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2" w:hRule="atLeast"/>
        </w:trPr>
        <w:tc>
          <w:tcPr>
            <w:tcW w:w="11358" w:type="dxa"/>
          </w:tcPr>
          <w:p w14:paraId="09592DF9">
            <w:pPr>
              <w:snapToGrid w:val="0"/>
              <w:spacing w:after="0" w:line="240" w:lineRule="auto"/>
              <w:textAlignment w:val="baseline"/>
              <w:rPr>
                <w:rFonts w:hint="default"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  <w:lang w:val="en-GB"/>
              </w:rPr>
            </w:pPr>
            <w:r>
              <w:rPr>
                <w:rFonts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</w:rPr>
              <w:t>S</w:t>
            </w:r>
            <w:r>
              <w:rPr>
                <w:rFonts w:hint="default"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  <w:lang w:val="en-GB"/>
              </w:rPr>
              <w:t xml:space="preserve">tack: Mern Stack Developer </w:t>
            </w:r>
          </w:p>
          <w:p w14:paraId="0467371A">
            <w:pPr>
              <w:snapToGrid w:val="0"/>
              <w:spacing w:after="0" w:line="240" w:lineRule="auto"/>
              <w:textAlignment w:val="baseline"/>
              <w:rPr>
                <w:rFonts w:hint="default"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  <w:lang w:val="en-GB"/>
              </w:rPr>
            </w:pPr>
          </w:p>
        </w:tc>
      </w:tr>
      <w:tr w14:paraId="6D07C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8" w:type="dxa"/>
          </w:tcPr>
          <w:p w14:paraId="20249A09">
            <w:pPr>
              <w:pStyle w:val="7"/>
              <w:snapToGrid w:val="0"/>
              <w:spacing w:before="0" w:beforeAutospacing="0" w:after="0" w:afterAutospacing="0"/>
              <w:textAlignment w:val="baseline"/>
              <w:rPr>
                <w:rFonts w:ascii="Lora" w:hAnsi="Lora" w:eastAsia="Noto Serif JP" w:cs="Noto Sans"/>
                <w:color w:val="000000"/>
                <w:sz w:val="20"/>
                <w:szCs w:val="20"/>
              </w:rPr>
            </w:pPr>
          </w:p>
          <w:p w14:paraId="1B741A39">
            <w:pPr>
              <w:pStyle w:val="7"/>
              <w:snapToGrid w:val="0"/>
              <w:spacing w:before="0" w:beforeAutospacing="0" w:after="0" w:afterAutospacing="0"/>
              <w:textAlignment w:val="baseline"/>
              <w:rPr>
                <w:rFonts w:ascii="Lora" w:hAnsi="Lora" w:eastAsia="Noto Serif JP" w:cs="Noto Sans"/>
                <w:color w:val="000000"/>
                <w:sz w:val="20"/>
                <w:szCs w:val="20"/>
              </w:rPr>
            </w:pPr>
          </w:p>
        </w:tc>
      </w:tr>
      <w:tr w14:paraId="7F5A0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" w:hRule="atLeast"/>
        </w:trPr>
        <w:tc>
          <w:tcPr>
            <w:tcW w:w="11358" w:type="dxa"/>
          </w:tcPr>
          <w:p w14:paraId="4860C13C">
            <w:pPr>
              <w:pStyle w:val="7"/>
              <w:snapToGrid w:val="0"/>
              <w:spacing w:before="0" w:beforeAutospacing="0" w:after="0" w:afterAutospacing="0"/>
              <w:textAlignment w:val="baseline"/>
              <w:rPr>
                <w:rFonts w:hint="default"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  <w:lang w:val="en-GB"/>
              </w:rPr>
            </w:pPr>
            <w:r>
              <w:rPr>
                <w:rFonts w:hint="default"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  <w:lang w:val="en-GB"/>
              </w:rPr>
              <w:t xml:space="preserve">GitHub Account: </w:t>
            </w:r>
            <w:r>
              <w:rPr>
                <w:rFonts w:hint="default" w:ascii="Segoe UI" w:hAnsi="Segoe UI" w:eastAsia="Noto Serif JP" w:cs="Segoe UI"/>
                <w:b w:val="0"/>
                <w:bCs w:val="0"/>
                <w:color w:val="000000" w:themeColor="text1"/>
                <w:spacing w:val="20"/>
                <w:sz w:val="26"/>
                <w:szCs w:val="26"/>
                <w:lang w:val="en-GB"/>
                <w14:textFill>
                  <w14:solidFill>
                    <w14:schemeClr w14:val="tx1"/>
                  </w14:solidFill>
                </w14:textFill>
              </w:rPr>
              <w:fldChar w:fldCharType="begin"/>
            </w:r>
            <w:r>
              <w:instrText xml:space="preserve"> HYPERLINK "https://github.com/abdureshidabdulahi" </w:instrText>
            </w:r>
            <w:r>
              <w:rPr>
                <w:rFonts w:hint="default" w:ascii="Segoe UI" w:hAnsi="Segoe UI" w:eastAsia="Noto Serif JP" w:cs="Segoe UI"/>
                <w:b w:val="0"/>
                <w:bCs w:val="0"/>
                <w:color w:val="000000" w:themeColor="text1"/>
                <w:spacing w:val="20"/>
                <w:sz w:val="26"/>
                <w:szCs w:val="26"/>
                <w:lang w:val="en-GB"/>
                <w14:textFill>
                  <w14:solidFill>
                    <w14:schemeClr w14:val="tx1"/>
                  </w14:solidFill>
                </w14:textFill>
              </w:rPr>
              <w:fldChar w:fldCharType="separate"/>
            </w:r>
            <w:r>
              <w:rPr>
                <w:rStyle w:val="4"/>
                <w:rFonts w:hint="default" w:ascii="Segoe UI" w:hAnsi="Segoe UI" w:eastAsia="Noto Serif JP" w:cs="Segoe UI"/>
                <w:b w:val="0"/>
                <w:bCs w:val="0"/>
                <w:spacing w:val="20"/>
                <w:sz w:val="26"/>
                <w:szCs w:val="26"/>
                <w:lang w:val="en-GB"/>
              </w:rPr>
              <w:t>abdur</w:t>
            </w:r>
            <w:bookmarkStart w:id="0" w:name="_GoBack"/>
            <w:bookmarkEnd w:id="0"/>
            <w:r>
              <w:rPr>
                <w:rStyle w:val="4"/>
                <w:rFonts w:hint="default" w:ascii="Segoe UI" w:hAnsi="Segoe UI" w:eastAsia="Noto Serif JP" w:cs="Segoe UI"/>
                <w:b w:val="0"/>
                <w:bCs w:val="0"/>
                <w:spacing w:val="20"/>
                <w:sz w:val="26"/>
                <w:szCs w:val="26"/>
                <w:lang w:val="en-GB"/>
              </w:rPr>
              <w:t>eshidabdulahi</w:t>
            </w:r>
            <w:r>
              <w:rPr>
                <w:rFonts w:hint="default" w:ascii="Segoe UI" w:hAnsi="Segoe UI" w:eastAsia="Noto Serif JP" w:cs="Segoe UI"/>
                <w:b w:val="0"/>
                <w:bCs w:val="0"/>
                <w:color w:val="000000" w:themeColor="text1"/>
                <w:spacing w:val="20"/>
                <w:sz w:val="26"/>
                <w:szCs w:val="26"/>
                <w:lang w:val="en-GB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</w:p>
          <w:p w14:paraId="1BED6F3D">
            <w:pPr>
              <w:pStyle w:val="7"/>
              <w:snapToGrid w:val="0"/>
              <w:spacing w:before="0" w:beforeAutospacing="0" w:after="0" w:afterAutospacing="0"/>
              <w:textAlignment w:val="baseline"/>
              <w:rPr>
                <w:rFonts w:hint="default" w:ascii="Lora" w:hAnsi="Lora" w:eastAsia="Noto Serif JP" w:cs="Noto Sans"/>
                <w:b/>
                <w:bCs/>
                <w:color w:val="648C90"/>
                <w:spacing w:val="20"/>
                <w:sz w:val="26"/>
                <w:szCs w:val="26"/>
                <w:lang w:val="en-GB"/>
              </w:rPr>
            </w:pPr>
          </w:p>
        </w:tc>
      </w:tr>
    </w:tbl>
    <w:p w14:paraId="32B0B85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Open Sans Light">
    <w:altName w:val="Segoe UI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Lora">
    <w:altName w:val="Calibri"/>
    <w:panose1 w:val="00000000000000000000"/>
    <w:charset w:val="00"/>
    <w:family w:val="auto"/>
    <w:pitch w:val="default"/>
    <w:sig w:usb0="00000000" w:usb1="00000000" w:usb2="00000000" w:usb3="00000000" w:csb0="00000197" w:csb1="00000000"/>
  </w:font>
  <w:font w:name="Noto Serif JP">
    <w:altName w:val="Malgun Gothic Semilight"/>
    <w:panose1 w:val="00000000000000000000"/>
    <w:charset w:val="80"/>
    <w:family w:val="roman"/>
    <w:pitch w:val="default"/>
    <w:sig w:usb0="00000000" w:usb1="00000000" w:usb2="00000016" w:usb3="00000000" w:csb0="00060107" w:csb1="00000000"/>
  </w:font>
  <w:font w:name="Noto Sans">
    <w:altName w:val="Segoe Print"/>
    <w:panose1 w:val="00000000000000000000"/>
    <w:charset w:val="00"/>
    <w:family w:val="swiss"/>
    <w:pitch w:val="default"/>
    <w:sig w:usb0="00000000" w:usb1="00000000" w:usb2="08000029" w:usb3="00000000" w:csb0="0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0000000E"/>
    <w:multiLevelType w:val="multilevel"/>
    <w:tmpl w:val="0000000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0000000F"/>
    <w:multiLevelType w:val="multilevel"/>
    <w:tmpl w:val="0000000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745CF5"/>
    <w:rsid w:val="53745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IN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8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widowControl w:val="0"/>
      <w:autoSpaceDE w:val="0"/>
      <w:autoSpaceDN w:val="0"/>
      <w:spacing w:after="0" w:line="240" w:lineRule="auto"/>
      <w:ind w:left="720"/>
      <w:contextualSpacing/>
    </w:pPr>
    <w:rPr>
      <w:rFonts w:ascii="Open Sans Light" w:hAnsi="Open Sans Light" w:eastAsia="Open Sans Light" w:cs="Open Sans Light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2026-03-28T18:21:00Z</dcterms:created>
  <dc:creator>HP</dc:creator>
  <cp:lastModifiedBy>HP</cp:lastModifiedBy>
  <dcterms:modified xsi:type="dcterms:W3CDTF">2026-03-28T18:30:03Z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BB6C2AAA35B64297BCF59904E3D50401_11</vt:lpwstr>
  </property>
</Properties>
</file>